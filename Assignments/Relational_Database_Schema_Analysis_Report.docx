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ABAA0">
      <w:pPr>
        <w:pStyle w:val="36"/>
        <w:jc w:val="center"/>
        <w:rPr>
          <w:rFonts w:hint="default" w:ascii="Times New Roman" w:hAnsi="Times New Roman" w:cs="Times New Roman"/>
          <w:b/>
          <w:bCs/>
          <w:color w:val="7030A0"/>
        </w:rPr>
      </w:pPr>
      <w:r>
        <w:rPr>
          <w:rFonts w:hint="default" w:ascii="Times New Roman" w:hAnsi="Times New Roman" w:cs="Times New Roman"/>
          <w:b/>
          <w:bCs/>
          <w:color w:val="7030A0"/>
        </w:rPr>
        <w:t>R</w:t>
      </w:r>
      <w:r>
        <w:rPr>
          <w:rFonts w:hint="default" w:ascii="Times New Roman" w:hAnsi="Times New Roman" w:cs="Times New Roman"/>
          <w:b/>
          <w:bCs/>
          <w:color w:val="7030A0"/>
        </w:rPr>
        <w:t>elational Database Schema Analysis Using Pandas</w:t>
      </w:r>
    </w:p>
    <w:p w14:paraId="2626D6A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36"/>
          <w:szCs w:val="36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36"/>
          <w:szCs w:val="36"/>
          <w:shd w:val="clear" w:fill="FFFFFF"/>
        </w:rPr>
        <w:t>DSA0503 - Query Processing for Data Scie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36"/>
          <w:szCs w:val="36"/>
          <w:shd w:val="clear" w:fill="FFFFFF"/>
          <w:lang w:val="en-IN"/>
        </w:rPr>
        <w:t>nce</w:t>
      </w:r>
    </w:p>
    <w:p w14:paraId="1AC290C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36"/>
          <w:szCs w:val="36"/>
          <w:shd w:val="clear" w:fill="FFFFFF"/>
        </w:rPr>
        <w:t>CO1 - Assessment Tool 1 - Data Interpretation</w:t>
      </w:r>
    </w:p>
    <w:p w14:paraId="2A2D4A40">
      <w:pPr>
        <w:jc w:val="left"/>
        <w:rPr>
          <w:rFonts w:hint="default"/>
          <w:b/>
          <w:bCs/>
          <w:sz w:val="28"/>
          <w:szCs w:val="24"/>
          <w:lang w:val="en-IN"/>
        </w:rPr>
      </w:pPr>
    </w:p>
    <w:p w14:paraId="49AF7864">
      <w:pPr>
        <w:jc w:val="left"/>
        <w:rPr>
          <w:rFonts w:hint="default"/>
          <w:b/>
          <w:bCs/>
          <w:sz w:val="28"/>
          <w:szCs w:val="24"/>
          <w:lang w:val="en-IN"/>
        </w:rPr>
      </w:pPr>
      <w:r>
        <w:rPr>
          <w:rFonts w:hint="default"/>
          <w:b/>
          <w:bCs/>
          <w:sz w:val="28"/>
          <w:szCs w:val="24"/>
          <w:lang w:val="en-IN"/>
        </w:rPr>
        <w:t>NAME:</w:t>
      </w:r>
      <w:r>
        <w:rPr>
          <w:rFonts w:hint="default"/>
          <w:b/>
          <w:bCs/>
          <w:sz w:val="28"/>
          <w:szCs w:val="24"/>
        </w:rPr>
        <w:t>A PAVITHRA</w:t>
      </w:r>
      <w:r>
        <w:rPr>
          <w:rFonts w:hint="default"/>
          <w:b/>
          <w:bCs/>
          <w:sz w:val="28"/>
          <w:szCs w:val="24"/>
          <w:lang w:val="en-IN"/>
        </w:rPr>
        <w:t xml:space="preserve">                                                 REG NO:192424347</w:t>
      </w:r>
    </w:p>
    <w:p w14:paraId="40B5EB8B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1B228126">
      <w:pPr>
        <w:spacing w:line="240" w:lineRule="auto"/>
        <w:rPr>
          <w:rFonts w:hint="default"/>
          <w:b/>
          <w:bCs/>
          <w:color w:val="7030A0"/>
          <w:sz w:val="32"/>
          <w:szCs w:val="28"/>
          <w:lang w:val="en-IN"/>
        </w:rPr>
      </w:pPr>
      <w:r>
        <w:rPr>
          <w:rFonts w:hint="default"/>
          <w:b/>
          <w:bCs/>
          <w:color w:val="7030A0"/>
          <w:sz w:val="32"/>
          <w:szCs w:val="28"/>
          <w:lang w:val="en-IN"/>
        </w:rPr>
        <w:t>QUESTION:</w:t>
      </w:r>
    </w:p>
    <w:p w14:paraId="587E5CA2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Relational Database Schema Analysis</w:t>
      </w:r>
    </w:p>
    <w:p w14:paraId="3F1936C9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Tables:</w:t>
      </w:r>
    </w:p>
    <w:p w14:paraId="25AFE3B2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1. Customers with the following columns:</w:t>
      </w:r>
    </w:p>
    <w:p w14:paraId="77DE8559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CustomerID,Name</w:t>
      </w:r>
    </w:p>
    <w:p w14:paraId="1E32CD5A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2. Orders with the following columns:</w:t>
      </w:r>
    </w:p>
    <w:p w14:paraId="51ECB0DC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OrderID,CustomerID,Amount</w:t>
      </w:r>
    </w:p>
    <w:p w14:paraId="551C7794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Task:</w:t>
      </w:r>
    </w:p>
    <w:p w14:paraId="5F5612DF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Using Pandas:</w:t>
      </w:r>
    </w:p>
    <w:p w14:paraId="5F914247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Join both tables.</w:t>
      </w:r>
    </w:p>
    <w:p w14:paraId="3345359F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Find customers who placed more than three orders.</w:t>
      </w:r>
    </w:p>
    <w:p w14:paraId="5626D431">
      <w:pPr>
        <w:spacing w:line="240" w:lineRule="auto"/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2"/>
          <w:lang w:val="en-IN"/>
          <w14:textFill>
            <w14:solidFill>
              <w14:schemeClr w14:val="tx1"/>
            </w14:solidFill>
          </w14:textFill>
        </w:rPr>
        <w:t>Calculate total purchase amount for each customer.</w:t>
      </w:r>
    </w:p>
    <w:p w14:paraId="4F5A36D4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02629DA8">
      <w:pPr>
        <w:rPr>
          <w:rFonts w:hint="default"/>
          <w:b/>
          <w:bCs/>
          <w:color w:val="7030A0"/>
          <w:sz w:val="32"/>
          <w:szCs w:val="28"/>
          <w:lang w:val="en-IN"/>
        </w:rPr>
      </w:pPr>
      <w:r>
        <w:rPr>
          <w:rFonts w:hint="default"/>
          <w:b/>
          <w:bCs/>
          <w:color w:val="7030A0"/>
          <w:sz w:val="32"/>
          <w:szCs w:val="28"/>
          <w:lang w:val="en-IN"/>
        </w:rPr>
        <w:t>CODE:</w:t>
      </w:r>
    </w:p>
    <w:p w14:paraId="4DEE1153">
      <w:pPr>
        <w:rPr>
          <w:rFonts w:hint="default"/>
        </w:rPr>
      </w:pPr>
      <w:r>
        <w:rPr>
          <w:rFonts w:hint="default"/>
        </w:rPr>
        <w:t>import pandas as pd</w:t>
      </w:r>
    </w:p>
    <w:p w14:paraId="7E83BB87">
      <w:pPr>
        <w:rPr>
          <w:rFonts w:hint="default"/>
        </w:rPr>
      </w:pPr>
    </w:p>
    <w:p w14:paraId="6BA182CC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7C93609A">
      <w:pPr>
        <w:rPr>
          <w:rFonts w:hint="default"/>
        </w:rPr>
      </w:pPr>
      <w:r>
        <w:rPr>
          <w:rFonts w:hint="default"/>
        </w:rPr>
        <w:t># Create Customers Table</w:t>
      </w:r>
    </w:p>
    <w:p w14:paraId="20A92127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42DCA710">
      <w:pPr>
        <w:rPr>
          <w:rFonts w:hint="default"/>
        </w:rPr>
      </w:pPr>
      <w:r>
        <w:rPr>
          <w:rFonts w:hint="default"/>
        </w:rPr>
        <w:t>customers = pd.DataFrame({</w:t>
      </w:r>
    </w:p>
    <w:p w14:paraId="1FF038BC">
      <w:pPr>
        <w:rPr>
          <w:rFonts w:hint="default"/>
        </w:rPr>
      </w:pPr>
      <w:r>
        <w:rPr>
          <w:rFonts w:hint="default"/>
        </w:rPr>
        <w:t xml:space="preserve">    'CustomerID': [1, 2, 3, 4, 5],</w:t>
      </w:r>
    </w:p>
    <w:p w14:paraId="57A5F2ED">
      <w:pPr>
        <w:rPr>
          <w:rFonts w:hint="default"/>
        </w:rPr>
      </w:pPr>
      <w:r>
        <w:rPr>
          <w:rFonts w:hint="default"/>
        </w:rPr>
        <w:t xml:space="preserve">    'Name': ['Alice', 'Bob', 'Charlie', 'David', 'Eva']</w:t>
      </w:r>
    </w:p>
    <w:p w14:paraId="0A9A5F9F">
      <w:pPr>
        <w:rPr>
          <w:rFonts w:hint="default"/>
        </w:rPr>
      </w:pPr>
      <w:r>
        <w:rPr>
          <w:rFonts w:hint="default"/>
        </w:rPr>
        <w:t>})</w:t>
      </w:r>
    </w:p>
    <w:p w14:paraId="4037A633">
      <w:pPr>
        <w:rPr>
          <w:rFonts w:hint="default"/>
        </w:rPr>
      </w:pPr>
    </w:p>
    <w:p w14:paraId="5EFB8708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19D94399">
      <w:pPr>
        <w:rPr>
          <w:rFonts w:hint="default"/>
        </w:rPr>
      </w:pPr>
      <w:r>
        <w:rPr>
          <w:rFonts w:hint="default"/>
        </w:rPr>
        <w:t># Create Orders Table</w:t>
      </w:r>
    </w:p>
    <w:p w14:paraId="09A571B0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7B3AAA34">
      <w:pPr>
        <w:rPr>
          <w:rFonts w:hint="default"/>
        </w:rPr>
      </w:pPr>
      <w:r>
        <w:rPr>
          <w:rFonts w:hint="default"/>
        </w:rPr>
        <w:t>orders = pd.DataFrame({</w:t>
      </w:r>
    </w:p>
    <w:p w14:paraId="1FDFD298">
      <w:pPr>
        <w:rPr>
          <w:rFonts w:hint="default"/>
        </w:rPr>
      </w:pPr>
      <w:r>
        <w:rPr>
          <w:rFonts w:hint="default"/>
        </w:rPr>
        <w:t xml:space="preserve">    'OrderID': [101, 102, 103, 104, 105, 106, 107, 108, 109, 110, 111],</w:t>
      </w:r>
    </w:p>
    <w:p w14:paraId="510F6BB7">
      <w:pPr>
        <w:rPr>
          <w:rFonts w:hint="default"/>
        </w:rPr>
      </w:pPr>
      <w:r>
        <w:rPr>
          <w:rFonts w:hint="default"/>
        </w:rPr>
        <w:t xml:space="preserve">    'CustomerID': [1, 1, 1, 1, 2, 2, 3, 3, 3, 4, 5],</w:t>
      </w:r>
    </w:p>
    <w:p w14:paraId="0781069C">
      <w:pPr>
        <w:rPr>
          <w:rFonts w:hint="default"/>
        </w:rPr>
      </w:pPr>
      <w:r>
        <w:rPr>
          <w:rFonts w:hint="default"/>
        </w:rPr>
        <w:t xml:space="preserve">    'Amount': [250, 300, 150, 200, 500, 400, 100, 200, 300, 450, 600]</w:t>
      </w:r>
    </w:p>
    <w:p w14:paraId="6B082852">
      <w:pPr>
        <w:rPr>
          <w:rFonts w:hint="default"/>
        </w:rPr>
      </w:pPr>
      <w:r>
        <w:rPr>
          <w:rFonts w:hint="default"/>
        </w:rPr>
        <w:t>})</w:t>
      </w:r>
    </w:p>
    <w:p w14:paraId="52F4317D">
      <w:pPr>
        <w:rPr>
          <w:rFonts w:hint="default"/>
        </w:rPr>
      </w:pPr>
    </w:p>
    <w:p w14:paraId="65F56A6B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7A95DDE1">
      <w:pPr>
        <w:rPr>
          <w:rFonts w:hint="default"/>
        </w:rPr>
      </w:pPr>
      <w:r>
        <w:rPr>
          <w:rFonts w:hint="default"/>
        </w:rPr>
        <w:t># Task 1: Join Customers and Orders Tables</w:t>
      </w:r>
    </w:p>
    <w:p w14:paraId="24021E17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4D925664">
      <w:pPr>
        <w:rPr>
          <w:rFonts w:hint="default"/>
        </w:rPr>
      </w:pPr>
      <w:r>
        <w:rPr>
          <w:rFonts w:hint="default"/>
        </w:rPr>
        <w:t>joined_data = pd.merge(customers, orders, on='CustomerID')</w:t>
      </w:r>
    </w:p>
    <w:p w14:paraId="3E8C7679">
      <w:pPr>
        <w:rPr>
          <w:rFonts w:hint="default"/>
        </w:rPr>
      </w:pPr>
    </w:p>
    <w:p w14:paraId="7F84F225">
      <w:pPr>
        <w:rPr>
          <w:rFonts w:hint="default"/>
        </w:rPr>
      </w:pPr>
      <w:r>
        <w:rPr>
          <w:rFonts w:hint="default"/>
        </w:rPr>
        <w:t>print("Joined Table:")</w:t>
      </w:r>
    </w:p>
    <w:p w14:paraId="59AA10E9">
      <w:pPr>
        <w:rPr>
          <w:rFonts w:hint="default"/>
        </w:rPr>
      </w:pPr>
      <w:r>
        <w:rPr>
          <w:rFonts w:hint="default"/>
        </w:rPr>
        <w:t>print(joined_data)</w:t>
      </w:r>
    </w:p>
    <w:p w14:paraId="15C02BC5">
      <w:pPr>
        <w:rPr>
          <w:rFonts w:hint="default"/>
        </w:rPr>
      </w:pPr>
    </w:p>
    <w:p w14:paraId="4796CAA1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4581C71F">
      <w:pPr>
        <w:rPr>
          <w:rFonts w:hint="default"/>
        </w:rPr>
      </w:pPr>
      <w:r>
        <w:rPr>
          <w:rFonts w:hint="default"/>
        </w:rPr>
        <w:t># Task 2: Find Customers Who Placed More Than Three Orders</w:t>
      </w:r>
    </w:p>
    <w:p w14:paraId="623942BC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0FF663D9">
      <w:pPr>
        <w:rPr>
          <w:rFonts w:hint="default"/>
        </w:rPr>
      </w:pPr>
      <w:r>
        <w:rPr>
          <w:rFonts w:hint="default"/>
        </w:rPr>
        <w:t>order_count = joined_data.groupby(['CustomerID', 'Name']).size().reset_index(name='OrderCount')</w:t>
      </w:r>
    </w:p>
    <w:p w14:paraId="7EF5A0F9">
      <w:pPr>
        <w:rPr>
          <w:rFonts w:hint="default"/>
        </w:rPr>
      </w:pPr>
    </w:p>
    <w:p w14:paraId="59B58BDF">
      <w:pPr>
        <w:rPr>
          <w:rFonts w:hint="default"/>
        </w:rPr>
      </w:pPr>
      <w:r>
        <w:rPr>
          <w:rFonts w:hint="default"/>
        </w:rPr>
        <w:t>more_than_three = order_count[order_count['OrderCount'] &gt; 3]</w:t>
      </w:r>
    </w:p>
    <w:p w14:paraId="57DBE8FE">
      <w:pPr>
        <w:rPr>
          <w:rFonts w:hint="default"/>
        </w:rPr>
      </w:pPr>
    </w:p>
    <w:p w14:paraId="10249DE6">
      <w:pPr>
        <w:rPr>
          <w:rFonts w:hint="default"/>
        </w:rPr>
      </w:pPr>
      <w:r>
        <w:rPr>
          <w:rFonts w:hint="default"/>
        </w:rPr>
        <w:t>print("\nCustomers Who Placed More Than Three Orders:")</w:t>
      </w:r>
    </w:p>
    <w:p w14:paraId="7F8D2FD1">
      <w:pPr>
        <w:rPr>
          <w:rFonts w:hint="default"/>
        </w:rPr>
      </w:pPr>
      <w:r>
        <w:rPr>
          <w:rFonts w:hint="default"/>
        </w:rPr>
        <w:t>print(more_than_three)</w:t>
      </w:r>
    </w:p>
    <w:p w14:paraId="2DE5E6B8">
      <w:pPr>
        <w:rPr>
          <w:rFonts w:hint="default"/>
        </w:rPr>
      </w:pPr>
    </w:p>
    <w:p w14:paraId="085F33BF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72B64523">
      <w:pPr>
        <w:rPr>
          <w:rFonts w:hint="default"/>
        </w:rPr>
      </w:pPr>
      <w:r>
        <w:rPr>
          <w:rFonts w:hint="default"/>
        </w:rPr>
        <w:t># Task 3: Calculate Total Purchase Amount for Each Customer</w:t>
      </w:r>
    </w:p>
    <w:p w14:paraId="219DD7F0">
      <w:pPr>
        <w:rPr>
          <w:rFonts w:hint="default"/>
        </w:rPr>
      </w:pPr>
      <w:r>
        <w:rPr>
          <w:rFonts w:hint="default"/>
        </w:rPr>
        <w:t># -----------------------------</w:t>
      </w:r>
    </w:p>
    <w:p w14:paraId="2AF6411B">
      <w:pPr>
        <w:rPr>
          <w:rFonts w:hint="default"/>
        </w:rPr>
      </w:pPr>
      <w:r>
        <w:rPr>
          <w:rFonts w:hint="default"/>
        </w:rPr>
        <w:t>total_purchase = joined_data.groupby(['CustomerID', 'Name'])['Amount'].sum().reset_index()</w:t>
      </w:r>
    </w:p>
    <w:p w14:paraId="4250E694">
      <w:pPr>
        <w:rPr>
          <w:rFonts w:hint="default"/>
        </w:rPr>
      </w:pPr>
    </w:p>
    <w:p w14:paraId="25638351">
      <w:pPr>
        <w:rPr>
          <w:rFonts w:hint="default"/>
        </w:rPr>
      </w:pPr>
      <w:r>
        <w:rPr>
          <w:rFonts w:hint="default"/>
        </w:rPr>
        <w:t>print("\nTotal Purchase Amount for Each Customer:")</w:t>
      </w:r>
    </w:p>
    <w:p w14:paraId="50FC7068">
      <w:pPr>
        <w:rPr>
          <w:rFonts w:hint="default"/>
        </w:rPr>
      </w:pPr>
      <w:r>
        <w:rPr>
          <w:rFonts w:hint="default"/>
        </w:rPr>
        <w:t>print(total_purchase)</w:t>
      </w:r>
    </w:p>
    <w:p w14:paraId="05F949B8">
      <w:pPr>
        <w:rPr>
          <w:rFonts w:hint="default"/>
        </w:rPr>
      </w:pPr>
    </w:p>
    <w:p w14:paraId="5C191755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374241C6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5374E6FA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160E6884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29471DC7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096ECD86">
      <w:pPr>
        <w:rPr>
          <w:rFonts w:hint="default"/>
          <w:b/>
          <w:bCs/>
          <w:color w:val="7030A0"/>
          <w:sz w:val="32"/>
          <w:szCs w:val="28"/>
          <w:lang w:val="en-IN"/>
        </w:rPr>
      </w:pPr>
    </w:p>
    <w:p w14:paraId="06010B75">
      <w:pPr>
        <w:rPr>
          <w:rFonts w:hint="default"/>
          <w:b/>
          <w:bCs/>
          <w:color w:val="7030A0"/>
          <w:sz w:val="32"/>
          <w:szCs w:val="28"/>
          <w:lang w:val="en-IN"/>
        </w:rPr>
      </w:pPr>
      <w:r>
        <w:rPr>
          <w:rFonts w:hint="default"/>
          <w:b/>
          <w:bCs/>
          <w:color w:val="7030A0"/>
          <w:sz w:val="32"/>
          <w:szCs w:val="28"/>
          <w:lang w:val="en-IN"/>
        </w:rPr>
        <w:t>O</w:t>
      </w:r>
      <w:bookmarkStart w:id="0" w:name="_GoBack"/>
      <w:bookmarkEnd w:id="0"/>
      <w:r>
        <w:rPr>
          <w:rFonts w:hint="default"/>
          <w:b/>
          <w:bCs/>
          <w:color w:val="7030A0"/>
          <w:sz w:val="32"/>
          <w:szCs w:val="28"/>
          <w:lang w:val="en-IN"/>
        </w:rPr>
        <w:t>UTPUT:</w:t>
      </w:r>
    </w:p>
    <w:p w14:paraId="60B38F15">
      <w:pPr>
        <w:rPr>
          <w:rFonts w:hint="default"/>
        </w:rPr>
      </w:pPr>
      <w:r>
        <w:drawing>
          <wp:inline distT="0" distB="0" distL="114300" distR="114300">
            <wp:extent cx="7943850" cy="4589145"/>
            <wp:effectExtent l="0" t="0" r="11430" b="13335"/>
            <wp:docPr id="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3850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AE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388</Words>
  <Characters>2758</Characters>
  <Lines>0</Lines>
  <Paragraphs>0</Paragraphs>
  <TotalTime>19</TotalTime>
  <ScaleCrop>false</ScaleCrop>
  <LinksUpToDate>false</LinksUpToDate>
  <CharactersWithSpaces>3097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Pavipavithra Reddy</cp:lastModifiedBy>
  <dcterms:modified xsi:type="dcterms:W3CDTF">2026-07-16T04:02:36Z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eyJoZGlkIjoiZDk3NDAxODFjNjVjYzA4YmUzZjE3MWViMzUyNzc4YzIiLCJ1c2VySWQiOiI1Njc1MTAyNTg4MzMifQ==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C75B4CFAA05943639B99F8B174EA584F_12</vt:lpwstr>
  </property>
</Properties>
</file>