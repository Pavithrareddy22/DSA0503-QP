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6D6A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:shd w:val="clear" w:fill="FFFFFF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:shd w:val="clear" w:fill="FFFFFF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DSA0503 - Query Processing for Data Scie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:shd w:val="clear" w:fill="FFFFFF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nce</w:t>
      </w:r>
    </w:p>
    <w:p w14:paraId="3DB2D4D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:shd w:val="clear" w:fill="FFFFFF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CO1 - Assessment Tool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:shd w:val="clear" w:fill="FFFFFF"/>
          <w:lang w:val="en-US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</w:t>
      </w:r>
      <w:bookmarkStart w:id="0" w:name="_GoBack"/>
      <w:bookmarkEnd w:id="0"/>
      <w:r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:sz w:val="36"/>
          <w:szCs w:val="36"/>
          <w:shd w:val="clear" w:fill="FFFFFF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- Application Based Questions</w:t>
      </w:r>
    </w:p>
    <w:p w14:paraId="1AC290C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7030A0"/>
          <w:spacing w:val="0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A2D4A40">
      <w:pPr>
        <w:jc w:val="left"/>
        <w:rPr>
          <w:rFonts w:hint="default"/>
          <w:b/>
          <w:bCs/>
          <w:sz w:val="28"/>
          <w:szCs w:val="24"/>
          <w:lang w:val="en-IN"/>
        </w:rPr>
      </w:pPr>
    </w:p>
    <w:p w14:paraId="49AF7864">
      <w:pPr>
        <w:jc w:val="left"/>
        <w:rPr>
          <w:rFonts w:hint="default"/>
          <w:b/>
          <w:bCs/>
          <w:sz w:val="28"/>
          <w:szCs w:val="24"/>
          <w:lang w:val="en-IN"/>
        </w:rPr>
      </w:pPr>
      <w:r>
        <w:rPr>
          <w:rFonts w:hint="default"/>
          <w:b/>
          <w:bCs/>
          <w:sz w:val="28"/>
          <w:szCs w:val="24"/>
          <w:lang w:val="en-IN"/>
        </w:rPr>
        <w:t>NAME:</w:t>
      </w:r>
      <w:r>
        <w:rPr>
          <w:rFonts w:hint="default"/>
          <w:b/>
          <w:bCs/>
          <w:sz w:val="28"/>
          <w:szCs w:val="24"/>
        </w:rPr>
        <w:t>A PAVITHRA</w:t>
      </w:r>
      <w:r>
        <w:rPr>
          <w:rFonts w:hint="default"/>
          <w:b/>
          <w:bCs/>
          <w:sz w:val="28"/>
          <w:szCs w:val="24"/>
          <w:lang w:val="en-IN"/>
        </w:rPr>
        <w:t xml:space="preserve">                                                 REG NO:192424347</w:t>
      </w:r>
    </w:p>
    <w:p w14:paraId="40B5EB8B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1B228126">
      <w:pPr>
        <w:spacing w:line="240" w:lineRule="auto"/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QUESTION:</w:t>
      </w:r>
    </w:p>
    <w:p w14:paraId="44F09B13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Student Admission Data Cleaning (10 Marks)</w:t>
      </w:r>
    </w:p>
    <w:p w14:paraId="4F5A36D4">
      <w:pPr>
        <w:jc w:val="both"/>
        <w:rPr>
          <w:rFonts w:hint="default" w:ascii="Times New Roman" w:hAnsi="Times New Roman" w:cs="Times New Roman"/>
          <w:b/>
          <w:bCs/>
          <w:color w:val="7030A0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A university has received a CSV file containing student admission records collected from multiple departments. The file contains duplicate records, missing phone numbers, inconsistent capitalization of department names, and extra spaces in student names. Write a Python program to read the CSV file, perform appropriate data wrangling operations to clean and standardize the data, remove duplicate records, and save the cleaned dataset into a new CSV file suitable for further analysis.</w:t>
      </w:r>
    </w:p>
    <w:p w14:paraId="02629DA8">
      <w:pPr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CODE:</w:t>
      </w:r>
    </w:p>
    <w:p w14:paraId="6ACB121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import pandas as pd</w:t>
      </w:r>
    </w:p>
    <w:p w14:paraId="7CDBA23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15DF80A8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Read CSV file</w:t>
      </w:r>
    </w:p>
    <w:p w14:paraId="6EE07C01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df = pd.read_csv("student_admission.csv")</w:t>
      </w:r>
    </w:p>
    <w:p w14:paraId="33303E1C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46C4A1E6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print("Original Data")</w:t>
      </w:r>
    </w:p>
    <w:p w14:paraId="2B5913A4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print(df)</w:t>
      </w:r>
    </w:p>
    <w:p w14:paraId="7B585D1B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65A5DEF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Remove extra spaces</w:t>
      </w:r>
    </w:p>
    <w:p w14:paraId="5124A552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df["StudentName"] = df["StudentName"].str.strip()</w:t>
      </w:r>
    </w:p>
    <w:p w14:paraId="34BCA25B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047DEED9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Standardize department names</w:t>
      </w:r>
    </w:p>
    <w:p w14:paraId="59114289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df["Department"] = df["Department"].str.strip().str.title()</w:t>
      </w:r>
    </w:p>
    <w:p w14:paraId="0D0AA0F2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6AD437F0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Fill missing phone numbers</w:t>
      </w:r>
    </w:p>
    <w:p w14:paraId="2161C0D7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df["Phone"] = df["Phone"].fillna("Not Available")</w:t>
      </w:r>
    </w:p>
    <w:p w14:paraId="7F425BEE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2283F276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Remove duplicate records</w:t>
      </w:r>
    </w:p>
    <w:p w14:paraId="0EFEFC11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df = df.drop_duplicates()</w:t>
      </w:r>
    </w:p>
    <w:p w14:paraId="0C2A6653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342CBD83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Save cleaned data</w:t>
      </w:r>
    </w:p>
    <w:p w14:paraId="33FC944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df.to_csv("student_admission_cleaned.csv", index=False)</w:t>
      </w:r>
    </w:p>
    <w:p w14:paraId="5F650BF4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5B758A6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print("\nCleaned Data")</w:t>
      </w:r>
    </w:p>
    <w:p w14:paraId="1D7CA48C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print(df)</w:t>
      </w:r>
    </w:p>
    <w:p w14:paraId="172C60E2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160E6884">
      <w:pPr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print("\nCleaned file saved successfully.")</w:t>
      </w:r>
    </w:p>
    <w:p w14:paraId="29471DC7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179F4F50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653A6C53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0FF1E391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54527037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06010B75">
      <w:pPr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OUTPUT:</w:t>
      </w:r>
    </w:p>
    <w:p w14:paraId="60B38F15">
      <w:r>
        <w:drawing>
          <wp:inline distT="0" distB="0" distL="114300" distR="114300">
            <wp:extent cx="5475605" cy="2678430"/>
            <wp:effectExtent l="0" t="0" r="10795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6BC6"/>
    <w:p w14:paraId="53FA083A"/>
    <w:p w14:paraId="2EB8380A">
      <w:pPr>
        <w:spacing w:line="240" w:lineRule="auto"/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QUESTION:</w:t>
      </w:r>
    </w:p>
    <w:p w14:paraId="11FB6EC3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Employee Data Integration (10 Marks) </w:t>
      </w:r>
    </w:p>
    <w:p w14:paraId="021E6E20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 company maintains employee details in a CSV file and department information in a JSON file. Both files contain a common Department ID field. Write a Python program to read the two files, combine the employee and department information, identify records with missing department details, and generate a consolidated dataset that can be stored in a relational database.</w:t>
      </w:r>
    </w:p>
    <w:p w14:paraId="298861C6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512652A9">
      <w:pPr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CODE:</w:t>
      </w:r>
    </w:p>
    <w:p w14:paraId="5A95386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import pandas as pd</w:t>
      </w:r>
    </w:p>
    <w:p w14:paraId="5D7E8680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0951EEA6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Read employee CSV</w:t>
      </w:r>
    </w:p>
    <w:p w14:paraId="58650579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employees = pd.read_csv("employee.csv")</w:t>
      </w:r>
    </w:p>
    <w:p w14:paraId="46EF16B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1611881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Read department JSON</w:t>
      </w:r>
    </w:p>
    <w:p w14:paraId="42BA3686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departments = pd.read_json("department.json")</w:t>
      </w:r>
    </w:p>
    <w:p w14:paraId="64BB020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0EF23CDB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print("Employee Data")</w:t>
      </w:r>
    </w:p>
    <w:p w14:paraId="299B13E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print(employees)</w:t>
      </w:r>
    </w:p>
    <w:p w14:paraId="1692394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7195EB56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print("\nDepartment Data")</w:t>
      </w:r>
    </w:p>
    <w:p w14:paraId="2C2CEAD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print(departments)</w:t>
      </w:r>
    </w:p>
    <w:p w14:paraId="3571BA3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729927A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Merge both datasets</w:t>
      </w:r>
    </w:p>
    <w:p w14:paraId="5A7CF1B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merged = pd.merge(</w:t>
      </w:r>
    </w:p>
    <w:p w14:paraId="7B53ED4B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   employees,</w:t>
      </w:r>
    </w:p>
    <w:p w14:paraId="2E67492A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   departments,</w:t>
      </w:r>
    </w:p>
    <w:p w14:paraId="1D81DDC8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   on="DepartmentID",</w:t>
      </w:r>
    </w:p>
    <w:p w14:paraId="7905FE7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   how="left"</w:t>
      </w:r>
    </w:p>
    <w:p w14:paraId="1C813A6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)</w:t>
      </w:r>
    </w:p>
    <w:p w14:paraId="3FA04EB6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272EDF52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Find missing department details</w:t>
      </w:r>
    </w:p>
    <w:p w14:paraId="47BBA099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missing = merged[merged["DepartmentName"].isnull()]</w:t>
      </w:r>
    </w:p>
    <w:p w14:paraId="3E8F9914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582C3F59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print("\nEmployees with Missing Department Details")</w:t>
      </w:r>
    </w:p>
    <w:p w14:paraId="6408CDD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print(missing)</w:t>
      </w:r>
    </w:p>
    <w:p w14:paraId="562DD678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254A92F8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Fill missing department names</w:t>
      </w:r>
    </w:p>
    <w:p w14:paraId="35E3CBB2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merged["DepartmentName"] = merged["DepartmentName"].fillna("Department Not Found")</w:t>
      </w:r>
    </w:p>
    <w:p w14:paraId="1D8544A5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343B9831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# Save consolidated dataset</w:t>
      </w:r>
    </w:p>
    <w:p w14:paraId="3A341372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merged.to_csv("employee_consolidated.csv", index=False)</w:t>
      </w:r>
    </w:p>
    <w:p w14:paraId="1D7A523E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16C828DF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print("\nConsolidated Data")</w:t>
      </w:r>
    </w:p>
    <w:p w14:paraId="2D4F3DE8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print(merged)</w:t>
      </w:r>
    </w:p>
    <w:p w14:paraId="28A8CEAC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</w:p>
    <w:p w14:paraId="74069E1D">
      <w:pP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print("\nFile saved successfully.")</w:t>
      </w:r>
    </w:p>
    <w:p w14:paraId="3F7CFE02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5439412C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OUTPUT:</w:t>
      </w:r>
    </w:p>
    <w:p w14:paraId="7A497E15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5478145" cy="2612390"/>
            <wp:effectExtent l="0" t="0" r="8255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31347"/>
    <w:rsid w:val="34B82E07"/>
    <w:rsid w:val="7DAE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543</Words>
  <Characters>4426</Characters>
  <Lines>0</Lines>
  <Paragraphs>0</Paragraphs>
  <TotalTime>67</TotalTime>
  <ScaleCrop>false</ScaleCrop>
  <LinksUpToDate>false</LinksUpToDate>
  <CharactersWithSpaces>4993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pavit</cp:lastModifiedBy>
  <dcterms:modified xsi:type="dcterms:W3CDTF">2026-07-22T15:06:49Z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eyJoZGlkIjoiZDk3NDAxODFjNjVjYzA4YmUzZjE3MWViMzUyNzc4YzIiLCJ1c2VySWQiOiI1Njc1MTAyNTg4MzMifQ==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E601EFD4A8FD4ADB9563C7CF8F58FBA0_13</vt:lpwstr>
  </property>
</Properties>
</file>